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三色融澄·数字赋能 用户手册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一、编写目的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本用户手册旨在为用户提供关于「三色融澄·数字赋能」微信小游戏的详细使用指南，帮助用户了解游戏的功能、操作方法和使用流程，确保用户能够顺利体验游戏并从中获得海澄村文化知识。</w:t>
      </w:r>
    </w:p>
    <w:p>
      <w:pPr>
        <w:rPr>
          <w:rFonts w:hint="eastAsia" w:ascii="黑体" w:hAnsi="黑体" w:eastAsia="黑体" w:cs="黑体"/>
        </w:rPr>
      </w:pPr>
      <w:bookmarkStart w:id="0" w:name="_GoBack"/>
      <w:bookmarkEnd w:id="0"/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二、软件的开发背景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珠海金湾区海澄村拥有丰富的文化资源，包括非物质文化遗产（如三灶鹤舞、竹编工艺、制糖技艺等）、自然景观和红色文化历史。为了更好地传承和推广这些文化资源，开发团队设计了「三色融澄·数字赋能」微信小游戏，通过寓教于乐的方式，让更多人了解和体验海澄村的独特文化魅力。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三、软件简介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「三色融澄·数字赋能」是一款以珠海金湾区海澄村为背景的微信小游戏，通过游戏化的方式展示和传播海澄村的非遗文化、自然景观和红色文化。游戏包含多种互动玩法，如消消乐、拼图游戏和知识问答，让玩家在娱乐中学习文化知识，增强对海澄村文化的认知和理解。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四、开发环境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**开发工具**：微信开发者工具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**开发语言**：JavaScript ES6+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**技术栈**：微信小游戏 Canvas 2D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**第三方库**：无第三方游戏引擎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**项目结构**：基于微信小游戏标准目录结构，包含游戏逻辑、资源管理、页面管理等模块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五、运行环境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**设备要求**：支持微信的移动设备（手机、平板等）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**微信版本**：最新版本微信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**网络要求**：建议在网络环境良好的情况下运行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**存储空间**：所需存储空间较小，具体取决于游戏资源大小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六、系统架构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6.1 整体架构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游戏采用模块化设计，主要分为以下几个核心模块：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**应用管理模块**：负责游戏的初始化、页面切换和主循环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**页面模块**：包含登录页、首页、成就页、答题页等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**游戏模块**：包含消消乐、拼图游戏等互动游戏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**数据管理模块**：负责游戏数据的存储和管理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**资源管理模块**：负责游戏资源的加载和管理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6.2 核心模块关系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```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┌───────────────┐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│ 应用管理模块  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└─────────┬─────┘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┌─────────▼─────────┐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│ 页面模块与游戏模块 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└─────────┬─────────┘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┌─────────▼─────────┐     ┌───────────────┐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│ 数据管理模块      │─────│ 资源管理模块  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└───────────────────┘     └───────────────┘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```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6.3 技术实现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**页面渲染**：使用 Canvas 2D 进行绘制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**事件处理**：支持触摸事件和鼠标事件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**数据存储**：使用微信小游戏本地存储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**资源加载**：异步加载游戏资源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七、功能说明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7.1 登录页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**功能介绍**：用户登录入口，提供游戏启动界面。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**操作步骤**：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打开微信小游戏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进入登录页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点击登录按钮进入游戏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7.2 首页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**功能介绍**：游戏主界面，导航至各功能模块。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**操作步骤**：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登录成功后进入首页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点击对应图标进入不同功能模块：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消消乐：进入三消类益智游戏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拼图游戏：进入图像拼图益智游戏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答题页：进入文化知识问答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成就页：查看获得的成就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7.3 消消乐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**功能介绍**：三消类益智游戏，通过消除相同颜色的方块获得分数。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**操作步骤**：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从首页点击消消乐图标进入游戏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观察游戏界面，找到相同颜色的方块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通过滑动操作交换相邻方块的位置，形成三个或以上相同颜色的方块连线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消除方块获得分数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达到目标分数后完成关卡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7.4 拼图游戏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**功能介绍**：图像拼图益智游戏，通过移动拼图块还原完整图像。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**操作步骤**：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从首页点击拼图游戏图标进入游戏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观察打乱的拼图块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点击并拖动拼图块到正确位置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完成所有拼图块的正确摆放，还原完整图像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7.5 答题页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**功能介绍**：文化知识问答，测试玩家对海澄村文化的了解。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**操作步骤**：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从首页点击答题页图标进入游戏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阅读题目和选项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选择认为正确的答案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系统判断答案是否正确，并给出相应提示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 完成所有题目后查看得分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7.6 成就页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**功能介绍**：展示玩家获得的成就，记录游戏进度和文化知识学习情况。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**操作步骤**：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从首页点击成就页图标进入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查看已获得的成就和未获得的成就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了解成就获取条件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点击成就查看详细信息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八、游戏资源说明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游戏资源分为三类，对应三种文化主题：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🟠 非遗文化（橙色）：包含三灶鹤舞、竹编工艺、制糖技艺等非物质文化遗产知识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🟢 自然景观（绿色）：包含海澄村自然景观相关知识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🔴 红色文化（红色）：包含海澄村红色文化历史知识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九、常见问题与解决方案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9.1 游戏加载缓慢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**解决方案**：检查网络连接，确保网络环境良好。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9.2 游戏卡顿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**解决方案**：关闭后台其他应用，确保设备性能充足。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9.3 无法登录游戏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**解决方案**：检查微信是否为最新版本，尝试重新启动微信。</w:t>
      </w:r>
    </w:p>
    <w:p>
      <w:pPr>
        <w:rPr>
          <w:rFonts w:hint="eastAsia" w:ascii="黑体" w:hAnsi="黑体" w:eastAsia="黑体" w:cs="黑体"/>
        </w:rPr>
      </w:pP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9.4 成就不显示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**解决方案**：确保已完成对应成就的获取条件，尝试重新进入成就页。</w:t>
      </w:r>
    </w:p>
    <w:p>
      <w:pPr>
        <w:rPr>
          <w:rFonts w:hint="eastAsia" w:ascii="黑体" w:hAnsi="黑体" w:eastAsia="黑体" w:cs="黑体"/>
        </w:rPr>
      </w:pP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十、联系方式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如有任何问题或建议，请通过以下方式联系我们：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微信：[联系开发者]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- 邮箱：[开发者邮箱]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© 2026 三色融澄·数字赋能 项目组</w:t>
      </w:r>
    </w:p>
    <w:p>
      <w:pPr>
        <w:rPr>
          <w:rFonts w:hint="eastAsia" w:ascii="黑体" w:hAnsi="黑体" w:eastAsia="黑体" w:cs="黑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JhOGQ0ZjkzNTczNjJjZmExOGM3YTJkZjRhZWY3N2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39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S1mple</cp:lastModifiedBy>
  <dcterms:modified xsi:type="dcterms:W3CDTF">2026-04-08T11:29:16Z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AC7A9982E0D94F87A1EA9E1BD29942B2_12</vt:lpwstr>
  </property>
</Properties>
</file>